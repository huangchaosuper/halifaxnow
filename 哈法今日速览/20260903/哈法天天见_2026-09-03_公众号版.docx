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C5A49">
      <w:pPr>
        <w:spacing w:before="200" w:after="160"/>
        <w:jc w:val="center"/>
      </w:pPr>
      <w:r>
        <w:rPr>
          <w:rFonts w:ascii="Noto Sans CJK SC" w:hAnsi="Noto Sans CJK SC" w:eastAsia="Noto Sans CJK SC"/>
          <w:b/>
          <w:i w:val="0"/>
          <w:color w:val="A47523"/>
          <w:sz w:val="20"/>
        </w:rPr>
        <w:t>HALIFAX DAILY</w:t>
      </w:r>
    </w:p>
    <w:p w14:paraId="7A0D7E29">
      <w:pPr>
        <w:spacing w:after="100"/>
        <w:jc w:val="center"/>
      </w:pPr>
      <w:r>
        <w:rPr>
          <w:rFonts w:ascii="Noto Sans CJK SC" w:hAnsi="Noto Sans CJK SC" w:eastAsia="Noto Sans CJK SC"/>
          <w:b/>
          <w:i w:val="0"/>
          <w:color w:val="18394F"/>
          <w:sz w:val="48"/>
        </w:rPr>
        <w:t>哈法天天见｜2026-09-03</w:t>
      </w:r>
    </w:p>
    <w:p w14:paraId="65827EAE">
      <w:pPr>
        <w:spacing w:after="120"/>
        <w:jc w:val="center"/>
      </w:pPr>
      <w:r>
        <w:rPr>
          <w:rFonts w:ascii="Noto Sans CJK SC" w:hAnsi="Noto Sans CJK SC" w:eastAsia="Noto Sans CJK SC"/>
          <w:b/>
          <w:i w:val="0"/>
          <w:color w:val="2B706F"/>
          <w:sz w:val="28"/>
        </w:rPr>
        <w:t>Nova Scotia 每日新闻速览</w:t>
      </w:r>
    </w:p>
    <w:p w14:paraId="7643BC37">
      <w:pPr>
        <w:spacing w:after="360"/>
        <w:jc w:val="center"/>
      </w:pPr>
      <w:r>
        <w:rPr>
          <w:rFonts w:ascii="Noto Sans CJK SC" w:hAnsi="Noto Sans CJK SC" w:eastAsia="Noto Sans CJK SC"/>
          <w:b w:val="0"/>
          <w:i w:val="0"/>
          <w:color w:val="606B74"/>
          <w:sz w:val="21"/>
        </w:rPr>
        <w:t>强降雨 · 强制节水 · 学生公交 · 柴油上涨 · 公共安全</w:t>
      </w: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06A92E3">
        <w:trPr>
          <w:jc w:val="center"/>
        </w:trPr>
        <w:tc>
          <w:tcPr>
            <w:tcW w:w="9360" w:type="dxa"/>
            <w:shd w:val="clear" w:color="auto" w:fill="EAF3F6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BBF7506">
            <w:pPr>
              <w:spacing w:after="80"/>
            </w:pPr>
            <w:r>
              <w:rPr>
                <w:rFonts w:ascii="Noto Sans CJK SC" w:hAnsi="Noto Sans CJK SC" w:eastAsia="Noto Sans CJK SC"/>
                <w:b/>
                <w:i w:val="0"/>
                <w:color w:val="18394F"/>
                <w:sz w:val="22"/>
              </w:rPr>
              <w:t>今日概览</w:t>
            </w:r>
          </w:p>
          <w:p w14:paraId="4D51C153">
            <w:pPr>
              <w:spacing w:after="1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2"/>
              </w:rPr>
              <w:t>强降雨将影响 Halifax 及 Nova Scotia 多地，东部和 Cape Breton 面临更高降雨量与局部洪水风险；Lunenburg 因 Dares Lake dam 决口已实施强制节水。与此同时，HRM 七至十二年级学生免费公交计划确认延续，Zone 1 柴油价格单次上涨 12.8¢/L。</w:t>
            </w:r>
          </w:p>
          <w:p w14:paraId="1FFB950D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394F"/>
                <w:sz w:val="22"/>
              </w:rPr>
              <w:t>今日最重要：</w:t>
            </w:r>
            <w:r>
              <w:rPr>
                <w:rFonts w:ascii="Noto Sans CJK SC" w:hAnsi="Noto Sans CJK SC" w:eastAsia="Noto Sans CJK SC"/>
                <w:b w:val="0"/>
                <w:i w:val="0"/>
                <w:sz w:val="22"/>
              </w:rPr>
              <w:t>居民应优先关注本轮持续强降雨，清理安全可达的雨水口和车道涵洞，避免驶入积水路段，并留意最新天气警报。</w:t>
            </w:r>
          </w:p>
        </w:tc>
      </w:tr>
    </w:tbl>
    <w:p w14:paraId="52514346">
      <w:pPr>
        <w:pStyle w:val="2"/>
      </w:pPr>
      <w:r>
        <w:rPr>
          <w:rFonts w:ascii="Noto Sans CJK SC" w:hAnsi="Noto Sans CJK SC" w:eastAsia="Noto Sans CJK SC"/>
          <w:b/>
          <w:i w:val="0"/>
          <w:color w:val="255370"/>
          <w:sz w:val="32"/>
        </w:rPr>
        <w:t>一、今日重点新闻</w:t>
      </w:r>
    </w:p>
    <w:p w14:paraId="141E1C4C">
      <w:pPr>
        <w:pStyle w:val="3"/>
        <w:keepNext/>
      </w:pPr>
      <w:r>
        <w:rPr>
          <w:rFonts w:ascii="Noto Sans CJK SC" w:hAnsi="Noto Sans CJK SC" w:eastAsia="Noto Sans CJK SC"/>
          <w:b/>
          <w:i w:val="0"/>
          <w:color w:val="255370"/>
          <w:sz w:val="26"/>
        </w:rPr>
        <w:t>1. 强降雨持续至周末，东部地区面临更高风险</w:t>
      </w:r>
    </w:p>
    <w:p w14:paraId="77FBCB32">
      <w:pPr>
        <w:keepNext/>
        <w:spacing w:before="0" w:after="100"/>
      </w:pPr>
      <w:r>
        <w:rPr>
          <w:rFonts w:ascii="Noto Sans CJK SC" w:hAnsi="Noto Sans CJK SC" w:eastAsia="Noto Sans CJK SC"/>
          <w:b/>
          <w:i w:val="0"/>
          <w:color w:val="2B706F"/>
          <w:sz w:val="21"/>
        </w:rPr>
        <w:t>重要级别：★★★★★｜天气 / Nova Scotia</w:t>
      </w:r>
    </w:p>
    <w:p w14:paraId="59AE3541">
      <w:pPr>
        <w:keepNext/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Environment Canada 最新信息显示，Halifax County、中部和北部地区可能出现 30–50 毫米降雨，局地更高；东部 Nova Scotia 部分地区的预报总量达到 80–120 毫米。降雨可能伴随雷暴，并造成道路积水和出行延误。</w:t>
      </w:r>
    </w:p>
    <w:p w14:paraId="74D10FA1">
      <w:pPr>
        <w:spacing w:before="0" w:after="16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Halifax Water 提醒居民，在安全情况下检查并清理雨水口、集水井及车道涵洞；驾车时不要进入被水淹没的道路。</w:t>
      </w:r>
    </w:p>
    <w:p w14:paraId="663789E9">
      <w:pPr>
        <w:pStyle w:val="3"/>
        <w:keepNext/>
      </w:pPr>
      <w:r>
        <w:rPr>
          <w:rFonts w:ascii="Noto Sans CJK SC" w:hAnsi="Noto Sans CJK SC" w:eastAsia="Noto Sans CJK SC"/>
          <w:b/>
          <w:i w:val="0"/>
          <w:color w:val="255370"/>
          <w:sz w:val="26"/>
        </w:rPr>
        <w:t>2. Dares Lake dam 决口，Lunenburg 实施强制节水</w:t>
      </w:r>
    </w:p>
    <w:p w14:paraId="3E53DC75">
      <w:pPr>
        <w:keepNext/>
        <w:spacing w:before="0" w:after="100"/>
      </w:pPr>
      <w:r>
        <w:rPr>
          <w:rFonts w:ascii="Noto Sans CJK SC" w:hAnsi="Noto Sans CJK SC" w:eastAsia="Noto Sans CJK SC"/>
          <w:b/>
          <w:i w:val="0"/>
          <w:color w:val="2B706F"/>
          <w:sz w:val="21"/>
        </w:rPr>
        <w:t>重要级别：★★★★★｜供水 / Lunenburg</w:t>
      </w:r>
    </w:p>
    <w:p w14:paraId="16E48EDF">
      <w:pPr>
        <w:keepNext/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Town of Lunenburg 表示，Dares Lake dam 决口影响了关键供水基础设施，所有接入市政供水的居民和商户须立即停止非必要用水，指令自 9 月 3 日起生效，直至另行通知。</w:t>
      </w:r>
    </w:p>
    <w:p w14:paraId="2294B6C1">
      <w:pPr>
        <w:spacing w:before="0" w:after="16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用水应仅限饮用、做饭、卫生和清洁等基本需要。官方称目前没有即时公共安全风险，但居民应远离 Dares Lake 作业区域；当地学校当天预防性关闭。</w:t>
      </w:r>
    </w:p>
    <w:p w14:paraId="24BA4D80">
      <w:pPr>
        <w:pStyle w:val="3"/>
        <w:keepNext/>
      </w:pPr>
      <w:r>
        <w:rPr>
          <w:rFonts w:ascii="Noto Sans CJK SC" w:hAnsi="Noto Sans CJK SC" w:eastAsia="Noto Sans CJK SC"/>
          <w:b/>
          <w:i w:val="0"/>
          <w:color w:val="255370"/>
          <w:sz w:val="26"/>
        </w:rPr>
        <w:t>3. HRM 七至十二年级学生免费公交计划继续</w:t>
      </w:r>
    </w:p>
    <w:p w14:paraId="1AA317A7">
      <w:pPr>
        <w:keepNext/>
        <w:spacing w:before="0" w:after="100"/>
      </w:pPr>
      <w:r>
        <w:rPr>
          <w:rFonts w:ascii="Noto Sans CJK SC" w:hAnsi="Noto Sans CJK SC" w:eastAsia="Noto Sans CJK SC"/>
          <w:b/>
          <w:i w:val="0"/>
          <w:color w:val="2B706F"/>
          <w:sz w:val="21"/>
        </w:rPr>
        <w:t>重要级别：★★★★☆｜教育 / Halifax</w:t>
      </w:r>
    </w:p>
    <w:p w14:paraId="2139FF04">
      <w:pPr>
        <w:keepNext/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Halifax Regional Municipality 宣布，符合条件的七至十二年级学生在 2026–27 学年继续获得免费年票，可不限次数乘坐公交、渡轮和 Access-A-Bus。新年票有效期为 2026 年 9 月 1 日至 2027 年 8 月 31 日。</w:t>
      </w:r>
    </w:p>
    <w:p w14:paraId="4F6FAB9A">
      <w:pPr>
        <w:spacing w:before="0" w:after="16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今年年票主要通过 HFXGO 手机应用发放，参与学校的学生将通过学校邮箱收到操作说明；有需要者可申请实体卡。2025–26 学年的旧票已延长至 9 月 11 日，以便新票顺利发放。</w:t>
      </w:r>
    </w:p>
    <w:p w14:paraId="40B68BF1">
      <w:pPr>
        <w:pStyle w:val="3"/>
        <w:keepNext/>
      </w:pPr>
      <w:r>
        <w:rPr>
          <w:rFonts w:ascii="Noto Sans CJK SC" w:hAnsi="Noto Sans CJK SC" w:eastAsia="Noto Sans CJK SC"/>
          <w:b/>
          <w:i w:val="0"/>
          <w:color w:val="255370"/>
          <w:sz w:val="26"/>
        </w:rPr>
        <w:t>4. Zone 1 柴油价格上涨 12.8¢/L，汽油</w:t>
      </w:r>
      <w:r>
        <w:rPr>
          <w:rFonts w:hint="eastAsia" w:ascii="Noto Sans CJK SC" w:hAnsi="Noto Sans CJK SC" w:eastAsia="Noto Sans CJK SC"/>
          <w:b/>
          <w:i w:val="0"/>
          <w:color w:val="255370"/>
          <w:sz w:val="26"/>
          <w:lang w:val="en-US" w:eastAsia="zh-CN"/>
        </w:rPr>
        <w:t>今晚调价</w:t>
      </w:r>
    </w:p>
    <w:p w14:paraId="5FBD171E">
      <w:pPr>
        <w:keepNext/>
        <w:spacing w:before="0" w:after="100"/>
      </w:pPr>
      <w:r>
        <w:rPr>
          <w:rFonts w:ascii="Noto Sans CJK SC" w:hAnsi="Noto Sans CJK SC" w:eastAsia="Noto Sans CJK SC"/>
          <w:b/>
          <w:i w:val="0"/>
          <w:color w:val="2B706F"/>
          <w:sz w:val="21"/>
        </w:rPr>
        <w:t>重要级别：★★★★☆｜物价 / Halifax、Hants及部分Colchester</w:t>
      </w:r>
    </w:p>
    <w:p w14:paraId="44054457">
      <w:pPr>
        <w:keepNext/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Nova Scotia Energy Board 公布，自 9 月 3 日起，Zone 1 最低柴油价升至 256.2¢/L，较上一价格周期上涨 12.8¢/L；普通汽油价格</w:t>
      </w:r>
      <w:r>
        <w:rPr>
          <w:rFonts w:hint="eastAsia"/>
          <w:b w:val="0"/>
          <w:i w:val="0"/>
          <w:sz w:val="22"/>
          <w:lang w:val="en-US" w:eastAsia="zh-CN"/>
        </w:rPr>
        <w:t>今晚调整，预计站上190</w:t>
      </w:r>
      <w:r>
        <w:rPr>
          <w:rFonts w:ascii="Noto Sans CJK SC" w:hAnsi="Noto Sans CJK SC" w:eastAsia="Noto Sans CJK SC"/>
          <w:b w:val="0"/>
          <w:i w:val="0"/>
          <w:sz w:val="22"/>
        </w:rPr>
        <w:t>¢/L。</w:t>
      </w:r>
    </w:p>
    <w:p w14:paraId="57A3499D">
      <w:pPr>
        <w:spacing w:before="0" w:after="16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本次上涨将直接增加柴油车主及部</w:t>
      </w:r>
      <w:bookmarkStart w:id="0" w:name="_GoBack"/>
      <w:bookmarkEnd w:id="0"/>
      <w:r>
        <w:rPr>
          <w:rFonts w:ascii="Noto Sans CJK SC" w:hAnsi="Noto Sans CJK SC" w:eastAsia="Noto Sans CJK SC"/>
          <w:b w:val="0"/>
          <w:i w:val="0"/>
          <w:sz w:val="22"/>
        </w:rPr>
        <w:t>分运输业务的燃料成本，相关价格仍以各加油站实际标价为准。</w:t>
      </w:r>
    </w:p>
    <w:p w14:paraId="7EFE4117">
      <w:pPr>
        <w:pStyle w:val="3"/>
        <w:keepNext/>
      </w:pPr>
      <w:r>
        <w:rPr>
          <w:rFonts w:ascii="Noto Sans CJK SC" w:hAnsi="Noto Sans CJK SC" w:eastAsia="Noto Sans CJK SC"/>
          <w:b/>
          <w:i w:val="0"/>
          <w:color w:val="255370"/>
          <w:sz w:val="26"/>
        </w:rPr>
        <w:t>5. 省司法厅将审视动物管理附例</w:t>
      </w:r>
    </w:p>
    <w:p w14:paraId="65B4A20B">
      <w:pPr>
        <w:keepNext/>
        <w:spacing w:before="0" w:after="100"/>
      </w:pPr>
      <w:r>
        <w:rPr>
          <w:rFonts w:ascii="Noto Sans CJK SC" w:hAnsi="Noto Sans CJK SC" w:eastAsia="Noto Sans CJK SC"/>
          <w:b/>
          <w:i w:val="0"/>
          <w:color w:val="2B706F"/>
          <w:sz w:val="21"/>
        </w:rPr>
        <w:t>重要级别：★★★★☆｜公共安全 / Nova Scotia</w:t>
      </w:r>
    </w:p>
    <w:p w14:paraId="3BBCD3C5">
      <w:pPr>
        <w:keepNext/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Nova Scotia 司法部长 Scott Armstrong 表示，将审视各市镇有关动物管理的附例。此举发生在今年 1 月一名 13 岁男孩遭犬只袭击死亡之后。</w:t>
      </w:r>
    </w:p>
    <w:p w14:paraId="396A5BEF">
      <w:pPr>
        <w:spacing w:before="0" w:after="16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目前仍属于审查和讨论阶段，尚未公布全省统一的新规则；后续重点是省级政府是否推动更一致的危险犬只管理标准。</w:t>
      </w:r>
    </w:p>
    <w:p w14:paraId="307B138B">
      <w:pPr>
        <w:pStyle w:val="3"/>
        <w:keepNext/>
      </w:pPr>
      <w:r>
        <w:rPr>
          <w:rFonts w:ascii="Noto Sans CJK SC" w:hAnsi="Noto Sans CJK SC" w:eastAsia="Noto Sans CJK SC"/>
          <w:b/>
          <w:i w:val="0"/>
          <w:color w:val="255370"/>
          <w:sz w:val="26"/>
        </w:rPr>
        <w:t>6. 两名青少年因 Cobequid 车站袭击事件被捕</w:t>
      </w:r>
    </w:p>
    <w:p w14:paraId="5C8ED6C0">
      <w:pPr>
        <w:keepNext/>
        <w:spacing w:before="0" w:after="100"/>
      </w:pPr>
      <w:r>
        <w:rPr>
          <w:rFonts w:ascii="Noto Sans CJK SC" w:hAnsi="Noto Sans CJK SC" w:eastAsia="Noto Sans CJK SC"/>
          <w:b/>
          <w:i w:val="0"/>
          <w:color w:val="2B706F"/>
          <w:sz w:val="21"/>
        </w:rPr>
        <w:t>重要级别：★★★★☆｜公共安全 / Lower Sackville</w:t>
      </w:r>
    </w:p>
    <w:p w14:paraId="5021524B">
      <w:pPr>
        <w:keepNext/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Nova Scotia RCMP 表示，8 月 27 日凌晨约 1:45，一群青少年在 Cobequid bus terminal 试图与公交司机打斗、向车辆投掷石块并阻止车辆离开。司机没有报告受伤，当时车上没有乘客。</w:t>
      </w:r>
    </w:p>
    <w:p w14:paraId="4CAF2325">
      <w:pPr>
        <w:spacing w:before="0" w:after="16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警方随后逮捕两名青少年，他们获释后将在 Halifax Provincial Youth Court 出庭；第三名青少年被禁止进入 Halifax Transit 车站。</w:t>
      </w:r>
    </w:p>
    <w:p w14:paraId="315A8677">
      <w:pPr>
        <w:pStyle w:val="3"/>
        <w:keepNext/>
      </w:pPr>
      <w:r>
        <w:rPr>
          <w:rFonts w:ascii="Noto Sans CJK SC" w:hAnsi="Noto Sans CJK SC" w:eastAsia="Noto Sans CJK SC"/>
          <w:b/>
          <w:i w:val="0"/>
          <w:color w:val="255370"/>
          <w:sz w:val="26"/>
        </w:rPr>
        <w:t>7. 省长要求电网运营方评估更多发电技术</w:t>
      </w:r>
    </w:p>
    <w:p w14:paraId="56BC4618">
      <w:pPr>
        <w:keepNext/>
        <w:spacing w:before="0" w:after="100"/>
      </w:pPr>
      <w:r>
        <w:rPr>
          <w:rFonts w:ascii="Noto Sans CJK SC" w:hAnsi="Noto Sans CJK SC" w:eastAsia="Noto Sans CJK SC"/>
          <w:b/>
          <w:i w:val="0"/>
          <w:color w:val="2B706F"/>
          <w:sz w:val="21"/>
        </w:rPr>
        <w:t>重要级别：★★★☆☆｜能源 / Nova Scotia</w:t>
      </w:r>
    </w:p>
    <w:p w14:paraId="26AFC580">
      <w:pPr>
        <w:keepNext/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省长 Tim Houston 要求 Nova Scotia Independent Energy System Operator 扩大新建发电设施的招标评估范围，对不同技术作更全面比较。相关讨论包括天然气调峰设施与电池储能等选择。</w:t>
      </w:r>
    </w:p>
    <w:p w14:paraId="6BC3502D">
      <w:pPr>
        <w:spacing w:before="0" w:after="16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目前尚无迹象显示招标程序已经改变。最终技术路线将影响电网可靠性、建设成本和未来能源结构。</w:t>
      </w:r>
    </w:p>
    <w:p w14:paraId="67874D4E">
      <w:pPr>
        <w:pStyle w:val="3"/>
        <w:keepNext/>
      </w:pPr>
      <w:r>
        <w:rPr>
          <w:rFonts w:ascii="Noto Sans CJK SC" w:hAnsi="Noto Sans CJK SC" w:eastAsia="Noto Sans CJK SC"/>
          <w:b/>
          <w:i w:val="0"/>
          <w:color w:val="255370"/>
          <w:sz w:val="26"/>
        </w:rPr>
        <w:t>8. Marco MacLeod 辞去省能源部长职务</w:t>
      </w:r>
    </w:p>
    <w:p w14:paraId="11CC4C37">
      <w:pPr>
        <w:keepNext/>
        <w:spacing w:before="0" w:after="100"/>
      </w:pPr>
      <w:r>
        <w:rPr>
          <w:rFonts w:ascii="Noto Sans CJK SC" w:hAnsi="Noto Sans CJK SC" w:eastAsia="Noto Sans CJK SC"/>
          <w:b/>
          <w:i w:val="0"/>
          <w:color w:val="2B706F"/>
          <w:sz w:val="21"/>
        </w:rPr>
        <w:t>重要级别：★★★☆☆｜省政 / Nova Scotia</w:t>
      </w:r>
    </w:p>
    <w:p w14:paraId="215A2208">
      <w:pPr>
        <w:keepNext/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Pictou West 省议员 Marco MacLeod 因其从政前歌曲中的厌女歌词引发争议，宣布辞去 Nova Scotia 能源部长职务，并已就相关内容道歉。</w:t>
      </w:r>
    </w:p>
    <w:p w14:paraId="29D7C1FF">
      <w:pPr>
        <w:spacing w:before="0" w:after="16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省长 Tim Houston 表示，辞职是 MacLeod 本人作出的决定。省议会下周复会后，此事预计仍会成为讨论焦点。</w:t>
      </w:r>
    </w:p>
    <w:p w14:paraId="5C9160A3">
      <w:pPr>
        <w:pStyle w:val="2"/>
      </w:pPr>
      <w:r>
        <w:rPr>
          <w:rFonts w:ascii="Noto Sans CJK SC" w:hAnsi="Noto Sans CJK SC" w:eastAsia="Noto Sans CJK SC"/>
          <w:b/>
          <w:i w:val="0"/>
          <w:color w:val="255370"/>
          <w:sz w:val="32"/>
        </w:rPr>
        <w:t>二、政府发布的民生信息</w:t>
      </w:r>
    </w:p>
    <w:p w14:paraId="0D4E1472">
      <w:pPr>
        <w:pStyle w:val="4"/>
      </w:pPr>
      <w:r>
        <w:rPr>
          <w:rFonts w:ascii="Noto Sans CJK SC" w:hAnsi="Noto Sans CJK SC" w:eastAsia="Noto Sans CJK SC"/>
          <w:b/>
          <w:i w:val="0"/>
          <w:color w:val="18394F"/>
          <w:sz w:val="24"/>
        </w:rPr>
        <w:t>强降雨前清理排水设施</w:t>
      </w:r>
    </w:p>
    <w:p w14:paraId="78A7C7CF">
      <w:pPr>
        <w:spacing w:before="0" w:after="14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Halifax Water 提醒，预计从 9 月 3 日晚至周末的持续降雨可能增加地表径流和局部积水。居民可在确保安全的前提下清除雨水口、集水井和车道涵洞附近的落叶等杂物；发现无法处理的堵塞，可致电 902-420-9287。</w:t>
      </w:r>
    </w:p>
    <w:p w14:paraId="7A260E67">
      <w:pPr>
        <w:pStyle w:val="4"/>
      </w:pPr>
      <w:r>
        <w:rPr>
          <w:rFonts w:ascii="Noto Sans CJK SC" w:hAnsi="Noto Sans CJK SC" w:eastAsia="Noto Sans CJK SC"/>
          <w:b/>
          <w:i w:val="0"/>
          <w:color w:val="18394F"/>
          <w:sz w:val="24"/>
        </w:rPr>
        <w:t>Massachusetts Avenue 匝道长时间交通延误</w:t>
      </w:r>
    </w:p>
    <w:p w14:paraId="5A59A5B1">
      <w:pPr>
        <w:spacing w:before="0" w:after="14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Halifax Regional Municipality 通知显示，Massachusetts Avenue ramp 从 9 月 3 日晚 6 时至 9 月 28 日晚 6 时存在交通延误。经过该区域的驾驶者应预留时间，并遵从现场标志和人员指挥。</w:t>
      </w:r>
    </w:p>
    <w:p w14:paraId="7C415159">
      <w:pPr>
        <w:pStyle w:val="4"/>
      </w:pPr>
      <w:r>
        <w:rPr>
          <w:rFonts w:ascii="Noto Sans CJK SC" w:hAnsi="Noto Sans CJK SC" w:eastAsia="Noto Sans CJK SC"/>
          <w:b/>
          <w:i w:val="0"/>
          <w:color w:val="18394F"/>
          <w:sz w:val="24"/>
        </w:rPr>
        <w:t>Novalea Drive 两日交通延误</w:t>
      </w:r>
    </w:p>
    <w:p w14:paraId="505F03B7">
      <w:pPr>
        <w:spacing w:before="0" w:after="14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Halifax Regional Municipality 通知显示，Novalea Drive 将于 9 月 8 日和 9 月 9 日每天上午 9 时至下午 4 时出现交通延误。建议驾驶者提前安排路线。</w:t>
      </w:r>
    </w:p>
    <w:p w14:paraId="231B9DCE">
      <w:pPr>
        <w:pStyle w:val="4"/>
      </w:pPr>
      <w:r>
        <w:rPr>
          <w:rFonts w:ascii="Noto Sans CJK SC" w:hAnsi="Noto Sans CJK SC" w:eastAsia="Noto Sans CJK SC"/>
          <w:b/>
          <w:i w:val="0"/>
          <w:color w:val="18394F"/>
          <w:sz w:val="24"/>
        </w:rPr>
        <w:t>Labour Day：Halifax Water 办公室关闭</w:t>
      </w:r>
    </w:p>
    <w:p w14:paraId="0D612074">
      <w:pPr>
        <w:spacing w:before="0" w:after="14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Halifax Water 办公室将于 9 月 7 日 Labour Day 对公众关闭，9 月 8 日恢复正常办公；紧急水务、污水和雨水基础设施问题仍会处理，Customer Care Centre 紧急热线 902-420-9287 保持 24 小时开放。</w:t>
      </w:r>
    </w:p>
    <w:p w14:paraId="3E577798">
      <w:pPr>
        <w:pStyle w:val="2"/>
      </w:pPr>
      <w:r>
        <w:rPr>
          <w:rFonts w:ascii="Noto Sans CJK SC" w:hAnsi="Noto Sans CJK SC" w:eastAsia="Noto Sans CJK SC"/>
          <w:b/>
          <w:i w:val="0"/>
          <w:color w:val="255370"/>
          <w:sz w:val="32"/>
        </w:rPr>
        <w:t>三、适合公众号的 5 条摘要</w:t>
      </w:r>
    </w:p>
    <w:p w14:paraId="61AAA936"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color w:val="18394F"/>
          <w:sz w:val="22"/>
        </w:rPr>
        <w:t>★★★★★ 强降雨持续影响全省，东部部分地区预报 80–120 毫米</w:t>
      </w:r>
    </w:p>
    <w:p w14:paraId="2217B822"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color w:val="18394F"/>
          <w:sz w:val="22"/>
        </w:rPr>
        <w:t>★★★★★ Dares Lake dam 决口，Lunenburg 启动强制节水</w:t>
      </w:r>
    </w:p>
    <w:p w14:paraId="1A9D97CE"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color w:val="18394F"/>
          <w:sz w:val="22"/>
        </w:rPr>
        <w:t>★★★★☆ HRM 七至十二年级学生免费公交计划继续</w:t>
      </w:r>
    </w:p>
    <w:p w14:paraId="4CEA4DA5"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color w:val="18394F"/>
          <w:sz w:val="22"/>
        </w:rPr>
        <w:t>★★★★☆ Zone 1 柴油最低价上涨 12.8¢/L，汽油不变</w:t>
      </w:r>
    </w:p>
    <w:p w14:paraId="78A2BE41"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color w:val="18394F"/>
          <w:sz w:val="22"/>
        </w:rPr>
        <w:t>★★★★☆ 两名青少年因 Cobequid 车站公交司机袭击事件被捕</w:t>
      </w:r>
    </w:p>
    <w:p w14:paraId="0036A0F6">
      <w:pPr>
        <w:pStyle w:val="2"/>
      </w:pPr>
      <w:r>
        <w:rPr>
          <w:rFonts w:ascii="Noto Sans CJK SC" w:hAnsi="Noto Sans CJK SC" w:eastAsia="Noto Sans CJK SC"/>
          <w:b/>
          <w:i w:val="0"/>
          <w:color w:val="255370"/>
          <w:sz w:val="32"/>
        </w:rPr>
        <w:t>信息来源与说明</w:t>
      </w:r>
    </w:p>
    <w:p w14:paraId="5F4E483A"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本期内容根据 2026 年 9 月 3 日收录的 CBC Nova Scotia、CTV Atlantic、Global News Halifax、CityNews Halifax、Environment Canada、Halifax Regional Municipality、Halifax Water、Town of Lunenburg、Nova Scotia RCMP 和 Nova Scotia Energy Board 等公开信息整理。“哈法天天见”对相关信息进行筛选、归纳及中文编辑。重要级别为编辑性排序，主要依据对 Nova Scotia 居民的影响范围、公共安全相关性和即时性判断，不代表相关媒体或机构官方评级。新闻事件可能持续更新，具体信息以相关机构及原始报道为准。</w:t>
      </w:r>
    </w:p>
    <w:sectPr>
      <w:headerReference r:id="rId5" w:type="default"/>
      <w:footerReference r:id="rId6" w:type="default"/>
      <w:pgSz w:w="12240" w:h="15840"/>
      <w:pgMar w:top="1123" w:right="1267" w:bottom="1037" w:left="1267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542B62">
    <w:pPr>
      <w:pStyle w:val="18"/>
      <w:spacing w:before="0"/>
      <w:jc w:val="center"/>
    </w:pPr>
    <w:r>
      <w:rPr>
        <w:rFonts w:ascii="Noto Sans CJK SC" w:hAnsi="Noto Sans CJK SC" w:eastAsia="Noto Sans CJK SC"/>
        <w:b w:val="0"/>
        <w:i w:val="0"/>
        <w:color w:val="606B74"/>
        <w:sz w:val="16"/>
      </w:rPr>
      <w:t>2026-09-03  ·  Nova Scotia 每日新闻速览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F4BB4">
    <w:pPr>
      <w:pStyle w:val="19"/>
      <w:spacing w:after="0"/>
      <w:jc w:val="right"/>
    </w:pPr>
    <w:r>
      <w:rPr>
        <w:rFonts w:ascii="Noto Sans CJK SC" w:hAnsi="Noto Sans CJK SC" w:eastAsia="Noto Sans CJK SC"/>
        <w:b/>
        <w:i w:val="0"/>
        <w:color w:val="606B74"/>
        <w:sz w:val="17"/>
      </w:rPr>
      <w:t>哈法天天见  |  Halifax Daily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F6D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55370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55370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8394F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2013-12-23T19:15:00Z</dcterms:created>
  <dc:creator>哈法天天见 Halifax Daily</dc:creator>
  <dc:description>generated by python-docx</dc:description>
  <cp:keywords>Halifax, Nova Scotia, 每日新闻, 哈法天天见</cp:keywords>
  <cp:lastModifiedBy>黄超</cp:lastModifiedBy>
  <dcterms:modified xsi:type="dcterms:W3CDTF">2026-09-03T20:23:27Z</dcterms:modified>
  <dc:subject>Nova Scotia 每日新闻速览</dc:subject>
  <dc:title>哈法天天见｜2026-09-03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1033-7.2.2.8955</vt:lpwstr>
  </property>
  <property fmtid="{D5CDD505-2E9C-101B-9397-08002B2CF9AE}" pid="3" name="ICV">
    <vt:lpwstr>952F144380EDACE46F019A6A451AC18F_42</vt:lpwstr>
  </property>
</Properties>
</file>